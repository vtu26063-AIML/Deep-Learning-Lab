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55B9B">
      <w:pPr>
        <w:pStyle w:val="2"/>
      </w:pPr>
      <w:r>
        <w:t>Task 8: Arrays</w:t>
      </w:r>
    </w:p>
    <w:p w14:paraId="5A710A9F">
      <w:pPr>
        <w:pStyle w:val="3"/>
      </w:pPr>
      <w:r>
        <w:t>Program 1: Array Rotation</w:t>
      </w:r>
    </w:p>
    <w:p w14:paraId="4DDF0D08">
      <w:pPr>
        <w:pStyle w:val="4"/>
      </w:pPr>
      <w:r>
        <w:t>Problem Statement</w:t>
      </w:r>
    </w:p>
    <w:p w14:paraId="354A4E23">
      <w:r>
        <w:t>Write a C program to rotate the elements of an array to the right by k positions. The program should read the size of the array, the elements of the array, and the number of positions to rotate. After rotation, display the updated array.</w:t>
      </w:r>
    </w:p>
    <w:p w14:paraId="10899C9E">
      <w:pPr>
        <w:pStyle w:val="4"/>
      </w:pPr>
      <w:r>
        <w:t>Aim</w:t>
      </w:r>
    </w:p>
    <w:p w14:paraId="1DE79E81">
      <w:r>
        <w:t>To write a C program to rotate the elements of an array by k positions.</w:t>
      </w:r>
    </w:p>
    <w:p w14:paraId="1BE6B457">
      <w:pPr>
        <w:pStyle w:val="4"/>
      </w:pPr>
      <w:r>
        <w:t>Algorithm</w:t>
      </w:r>
    </w:p>
    <w:p w14:paraId="02EA12B2">
      <w:r>
        <w:t>1. Start the program.</w:t>
      </w:r>
    </w:p>
    <w:p w14:paraId="590EA7F1">
      <w:r>
        <w:t>2. Read the size of the array n.</w:t>
      </w:r>
    </w:p>
    <w:p w14:paraId="7A91DFAF">
      <w:r>
        <w:t>3. Read n array elements.</w:t>
      </w:r>
    </w:p>
    <w:p w14:paraId="52754A21">
      <w:r>
        <w:t>4. Read the number of rotations k.</w:t>
      </w:r>
    </w:p>
    <w:p w14:paraId="1D935A52">
      <w:r>
        <w:t>5. Store the last k elements of the array in a temporary array.</w:t>
      </w:r>
    </w:p>
    <w:p w14:paraId="43DEBCC4">
      <w:r>
        <w:t>6. Shift the remaining elements of the array to the right.</w:t>
      </w:r>
    </w:p>
    <w:p w14:paraId="1DDB9C61">
      <w:r>
        <w:t>7. Copy the temporary elements to the beginning of the array.</w:t>
      </w:r>
    </w:p>
    <w:p w14:paraId="73BF934E">
      <w:r>
        <w:t>8. Print the rotated array.</w:t>
      </w:r>
    </w:p>
    <w:p w14:paraId="35B1DFA1">
      <w:r>
        <w:t>9. Stop.</w:t>
      </w:r>
    </w:p>
    <w:p w14:paraId="18C067A0">
      <w:pPr>
        <w:pStyle w:val="4"/>
      </w:pPr>
      <w:r>
        <w:t>Program</w:t>
      </w:r>
    </w:p>
    <w:p w14:paraId="387F8DAE">
      <w:pPr>
        <w:pStyle w:val="4"/>
      </w:pPr>
      <w:r>
        <w:rPr>
          <w:rFonts w:hint="default"/>
          <w:lang w:val="en-US"/>
        </w:rPr>
        <w:t>`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bookmarkStart w:id="0" w:name="_GoBack"/>
      <w:bookmarkEnd w:id="0"/>
      <w:r>
        <w:t>Sample Input</w:t>
      </w:r>
    </w:p>
    <w:p w14:paraId="2C75FF16">
      <w:r>
        <w:t>Enter the size of the array: 10</w:t>
      </w:r>
      <w:r>
        <w:br w:type="textWrapping"/>
      </w:r>
      <w:r>
        <w:t>Enter the array elements: 1 2 3 4 5 6 7 8 9 0</w:t>
      </w:r>
      <w:r>
        <w:br w:type="textWrapping"/>
      </w:r>
      <w:r>
        <w:t>Enter the number of positions to rotate: 5</w:t>
      </w:r>
    </w:p>
    <w:p w14:paraId="19B8AA69">
      <w:pPr>
        <w:pStyle w:val="4"/>
      </w:pPr>
      <w:r>
        <w:t>Sample Output</w:t>
      </w:r>
    </w:p>
    <w:p w14:paraId="0A0B6F0F">
      <w:r>
        <w:t>The rotated array is: 6 7 8 9 0 1 2 3 4 5</w:t>
      </w:r>
    </w:p>
    <w:p w14:paraId="1F7E1DD5">
      <w:pPr>
        <w:pStyle w:val="4"/>
      </w:pPr>
      <w:r>
        <w:t>Result</w:t>
      </w:r>
    </w:p>
    <w:p w14:paraId="427DFDF2">
      <w:r>
        <w:t>Thus the program to rotate the elements of an array by k positions was executed and verified successfully.</w:t>
      </w:r>
    </w:p>
    <w:p w14:paraId="5EBE25E1">
      <w:pPr>
        <w:pStyle w:val="3"/>
      </w:pPr>
      <w:r>
        <w:t>Program 2: Maximum Subarray Sum</w:t>
      </w:r>
    </w:p>
    <w:p w14:paraId="322E65CA">
      <w:pPr>
        <w:pStyle w:val="4"/>
      </w:pPr>
      <w:r>
        <w:t>Problem Statement</w:t>
      </w:r>
    </w:p>
    <w:p w14:paraId="451E8E79">
      <w:r>
        <w:t>Write a C program to find the maximum sum of a contiguous subarray using Kadane’s Algorithm.</w:t>
      </w:r>
    </w:p>
    <w:p w14:paraId="2B1CC7CB">
      <w:pPr>
        <w:pStyle w:val="4"/>
      </w:pPr>
      <w:r>
        <w:t>Aim</w:t>
      </w:r>
    </w:p>
    <w:p w14:paraId="5109EC3C">
      <w:r>
        <w:t>To write a C program to find the maximum subarray sum using Kadane’s algorithm.</w:t>
      </w:r>
    </w:p>
    <w:p w14:paraId="2F50C41C">
      <w:pPr>
        <w:pStyle w:val="4"/>
      </w:pPr>
      <w:r>
        <w:t>Algorithm</w:t>
      </w:r>
    </w:p>
    <w:p w14:paraId="02FB7572">
      <w:r>
        <w:t>1. Start the program.</w:t>
      </w:r>
    </w:p>
    <w:p w14:paraId="26D31173">
      <w:r>
        <w:t>2. Read the size of the array n.</w:t>
      </w:r>
    </w:p>
    <w:p w14:paraId="085D8D6E">
      <w:r>
        <w:t>3. Read n array elements.</w:t>
      </w:r>
    </w:p>
    <w:p w14:paraId="4E0DB5FD">
      <w:r>
        <w:t>4. Initialize max_so_far and max_ending_here with the first element.</w:t>
      </w:r>
    </w:p>
    <w:p w14:paraId="460F22FD">
      <w:r>
        <w:t>5. Traverse the array from index 1 to n-1.</w:t>
      </w:r>
    </w:p>
    <w:p w14:paraId="2AC3C1B0">
      <w:r>
        <w:t>6. Update max_ending_here as the maximum of current element or sum of current element and previous sum.</w:t>
      </w:r>
    </w:p>
    <w:p w14:paraId="4DFF679B">
      <w:r>
        <w:t>7. Update max_so_far if max_ending_here is greater.</w:t>
      </w:r>
    </w:p>
    <w:p w14:paraId="7DABC169">
      <w:r>
        <w:t>8. Display the maximum subarray sum.</w:t>
      </w:r>
    </w:p>
    <w:p w14:paraId="67C7ABFC">
      <w:r>
        <w:t>9. Stop.</w:t>
      </w:r>
    </w:p>
    <w:p w14:paraId="2C0C20AF">
      <w:pPr>
        <w:pStyle w:val="4"/>
      </w:pPr>
      <w:r>
        <w:t>Program</w:t>
      </w:r>
    </w:p>
    <w:p w14:paraId="5148EF24">
      <w:r>
        <w:t>#include &lt;stdio.h&gt;</w:t>
      </w:r>
      <w:r>
        <w:br w:type="textWrapping"/>
      </w:r>
      <w:r>
        <w:br w:type="textWrapping"/>
      </w:r>
      <w:r>
        <w:t>int maxSubArray(int arr[], int n)</w:t>
      </w:r>
      <w:r>
        <w:br w:type="textWrapping"/>
      </w:r>
      <w:r>
        <w:t>{</w:t>
      </w:r>
      <w:r>
        <w:br w:type="textWrapping"/>
      </w:r>
      <w:r>
        <w:t xml:space="preserve">    int max_so_far = arr[0];</w:t>
      </w:r>
      <w:r>
        <w:br w:type="textWrapping"/>
      </w:r>
      <w:r>
        <w:t xml:space="preserve">    int max_ending_here = arr[0];</w:t>
      </w:r>
      <w:r>
        <w:br w:type="textWrapping"/>
      </w:r>
      <w:r>
        <w:br w:type="textWrapping"/>
      </w:r>
      <w:r>
        <w:t xml:space="preserve">    for(int i=1;i&lt;n;i++)</w:t>
      </w:r>
      <w:r>
        <w:br w:type="textWrapping"/>
      </w:r>
      <w:r>
        <w:t xml:space="preserve">    {</w:t>
      </w:r>
      <w:r>
        <w:br w:type="textWrapping"/>
      </w:r>
      <w:r>
        <w:t xml:space="preserve">        if(arr[i] &gt; max_ending_here + arr[i])</w:t>
      </w:r>
      <w:r>
        <w:br w:type="textWrapping"/>
      </w:r>
      <w:r>
        <w:t xml:space="preserve">            max_ending_here = arr[i];</w:t>
      </w:r>
      <w:r>
        <w:br w:type="textWrapping"/>
      </w:r>
      <w:r>
        <w:t xml:space="preserve">        else</w:t>
      </w:r>
      <w:r>
        <w:br w:type="textWrapping"/>
      </w:r>
      <w:r>
        <w:t xml:space="preserve">            max_ending_here = max_ending_here + arr[i];</w:t>
      </w:r>
      <w:r>
        <w:br w:type="textWrapping"/>
      </w:r>
      <w:r>
        <w:br w:type="textWrapping"/>
      </w:r>
      <w:r>
        <w:t xml:space="preserve">        if(max_so_far &lt; max_ending_here)</w:t>
      </w:r>
      <w:r>
        <w:br w:type="textWrapping"/>
      </w:r>
      <w:r>
        <w:t xml:space="preserve">            max_so_far = max_ending_here;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return max_so_far;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int main()</w:t>
      </w:r>
      <w:r>
        <w:br w:type="textWrapping"/>
      </w:r>
      <w:r>
        <w:t>{</w:t>
      </w:r>
      <w:r>
        <w:br w:type="textWrapping"/>
      </w:r>
      <w:r>
        <w:t xml:space="preserve">    int n;</w:t>
      </w:r>
      <w:r>
        <w:br w:type="textWrapping"/>
      </w:r>
      <w:r>
        <w:br w:type="textWrapping"/>
      </w:r>
      <w:r>
        <w:t xml:space="preserve">    printf("Enter the size of array: ");</w:t>
      </w:r>
      <w:r>
        <w:br w:type="textWrapping"/>
      </w:r>
      <w:r>
        <w:t xml:space="preserve">    scanf("%d",&amp;n);</w:t>
      </w:r>
      <w:r>
        <w:br w:type="textWrapping"/>
      </w:r>
      <w:r>
        <w:br w:type="textWrapping"/>
      </w:r>
      <w:r>
        <w:t xml:space="preserve">    int arr[n];</w:t>
      </w:r>
      <w:r>
        <w:br w:type="textWrapping"/>
      </w:r>
      <w:r>
        <w:br w:type="textWrapping"/>
      </w:r>
      <w:r>
        <w:t xml:space="preserve">    printf("Enter the elements of array: ");</w:t>
      </w:r>
      <w:r>
        <w:br w:type="textWrapping"/>
      </w:r>
      <w:r>
        <w:t xml:space="preserve">    for(int i=0;i&lt;n;i++)</w:t>
      </w:r>
      <w:r>
        <w:br w:type="textWrapping"/>
      </w:r>
      <w:r>
        <w:t xml:space="preserve">        scanf("%d",&amp;arr[i]);</w:t>
      </w:r>
      <w:r>
        <w:br w:type="textWrapping"/>
      </w:r>
      <w:r>
        <w:br w:type="textWrapping"/>
      </w:r>
      <w:r>
        <w:t xml:space="preserve">    int max_sum = maxSubArray(arr,n);</w:t>
      </w:r>
      <w:r>
        <w:br w:type="textWrapping"/>
      </w:r>
      <w:r>
        <w:br w:type="textWrapping"/>
      </w:r>
      <w:r>
        <w:t xml:space="preserve">    printf("The maximum subarray sum is: %d\n",max_sum);</w:t>
      </w:r>
      <w:r>
        <w:br w:type="textWrapping"/>
      </w:r>
      <w:r>
        <w:br w:type="textWrapping"/>
      </w:r>
      <w:r>
        <w:t xml:space="preserve">    return 0;</w:t>
      </w:r>
      <w:r>
        <w:br w:type="textWrapping"/>
      </w:r>
      <w:r>
        <w:t>}</w:t>
      </w:r>
    </w:p>
    <w:p w14:paraId="354324CA">
      <w:pPr>
        <w:pStyle w:val="4"/>
      </w:pPr>
      <w:r>
        <w:t>Sample Input</w:t>
      </w:r>
    </w:p>
    <w:p w14:paraId="150AC420">
      <w:r>
        <w:t>Enter the size of array: 5</w:t>
      </w:r>
      <w:r>
        <w:br w:type="textWrapping"/>
      </w:r>
      <w:r>
        <w:t>Enter the elements of array: 1 2 3 4 5</w:t>
      </w:r>
    </w:p>
    <w:p w14:paraId="221FC8C7">
      <w:pPr>
        <w:pStyle w:val="4"/>
      </w:pPr>
      <w:r>
        <w:t>Sample Output</w:t>
      </w:r>
    </w:p>
    <w:p w14:paraId="6B9F9CAA">
      <w:r>
        <w:t>The maximum subarray sum is: 15</w:t>
      </w:r>
    </w:p>
    <w:p w14:paraId="1F1335D6">
      <w:pPr>
        <w:pStyle w:val="4"/>
      </w:pPr>
      <w:r>
        <w:t>Result</w:t>
      </w:r>
    </w:p>
    <w:p w14:paraId="75A4C9E0">
      <w:r>
        <w:t>Thus the program to find the maximum subarray sum using Kadane’s algorithm was executed and verified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FFC"/>
    <w:rsid w:val="007523E0"/>
    <w:rsid w:val="00834D67"/>
    <w:rsid w:val="00892B25"/>
    <w:rsid w:val="00AA1D8D"/>
    <w:rsid w:val="00B47730"/>
    <w:rsid w:val="00CB0664"/>
    <w:rsid w:val="00FC693F"/>
    <w:rsid w:val="3D83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497</Words>
  <Characters>2836</Characters>
  <Lines>23</Lines>
  <Paragraphs>6</Paragraphs>
  <TotalTime>35</TotalTime>
  <ScaleCrop>false</ScaleCrop>
  <LinksUpToDate>false</LinksUpToDate>
  <CharactersWithSpaces>3327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2026-03-06T16:03:00Z</dcterms:created>
  <dc:creator>python-docx</dc:creator>
  <dc:description>generated by python-docx</dc:description>
  <cp:lastModifiedBy>Keerthika Anu</cp:lastModifiedBy>
  <dcterms:modified xsi:type="dcterms:W3CDTF">2026-03-07T10:03:32Z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CF2A62679C2F46ACA3BD123C4A2C2261_12</vt:lpwstr>
  </property>
</Properties>
</file>